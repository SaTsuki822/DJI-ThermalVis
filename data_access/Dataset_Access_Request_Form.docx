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29546">
      <w:pPr>
        <w:spacing w:after="40"/>
        <w:jc w:val="center"/>
      </w:pPr>
      <w:r>
        <w:rPr>
          <w:rFonts w:ascii="Calibri" w:hAnsi="Calibri" w:eastAsia="Calibri"/>
          <w:b/>
          <w:sz w:val="32"/>
        </w:rPr>
        <w:t>Dataset Download Link Request Form</w:t>
      </w:r>
    </w:p>
    <w:p w14:paraId="63D37DFD">
      <w:pPr>
        <w:spacing w:after="200"/>
        <w:jc w:val="center"/>
      </w:pPr>
      <w:r>
        <w:rPr>
          <w:rFonts w:ascii="Calibri" w:hAnsi="Calibri" w:eastAsia="Calibri"/>
          <w:b w:val="0"/>
          <w:color w:val="666666"/>
          <w:sz w:val="20"/>
        </w:rPr>
        <w:t>(Please complete all fields marked with * and return this form by email.)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6627"/>
      </w:tblGrid>
      <w:tr w14:paraId="6A78E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785" w:type="dxa"/>
            <w:shd w:val="clear" w:color="auto" w:fill="auto"/>
            <w:vAlign w:val="center"/>
          </w:tcPr>
          <w:p w14:paraId="1B005A28">
            <w:pPr>
              <w:spacing w:before="40" w:after="40" w:line="240" w:lineRule="auto"/>
              <w:jc w:val="left"/>
            </w:pPr>
            <w:bookmarkStart w:id="0" w:name="_GoBack" w:colFirst="0" w:colLast="1"/>
            <w:r>
              <w:rPr>
                <w:rFonts w:ascii="Calibri" w:hAnsi="Calibri" w:eastAsia="Calibri"/>
                <w:b/>
                <w:sz w:val="22"/>
              </w:rPr>
              <w:t>Applicant Name</w:t>
            </w:r>
            <w:r>
              <w:rPr>
                <w:rFonts w:ascii="Calibri" w:hAnsi="Calibri" w:eastAsia="Calibri"/>
                <w:b/>
                <w:color w:val="C00000"/>
                <w:sz w:val="22"/>
              </w:rPr>
              <w:t xml:space="preserve"> *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3B3BAF50">
            <w:pPr>
              <w:spacing w:before="40" w:after="40" w:line="240" w:lineRule="auto"/>
            </w:pPr>
          </w:p>
        </w:tc>
      </w:tr>
      <w:tr w14:paraId="3514B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785" w:type="dxa"/>
            <w:shd w:val="clear" w:color="auto" w:fill="auto"/>
            <w:vAlign w:val="center"/>
          </w:tcPr>
          <w:p w14:paraId="088211A3">
            <w:pPr>
              <w:spacing w:before="40" w:after="4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Institution / Organization</w:t>
            </w:r>
            <w:r>
              <w:rPr>
                <w:rFonts w:ascii="Calibri" w:hAnsi="Calibri" w:eastAsia="Calibri"/>
                <w:b/>
                <w:color w:val="C00000"/>
                <w:sz w:val="22"/>
              </w:rPr>
              <w:t xml:space="preserve"> *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2393C8A6">
            <w:pPr>
              <w:spacing w:before="40" w:after="40" w:line="240" w:lineRule="auto"/>
            </w:pPr>
          </w:p>
        </w:tc>
      </w:tr>
      <w:tr w14:paraId="793C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785" w:type="dxa"/>
            <w:shd w:val="clear" w:color="auto" w:fill="auto"/>
            <w:vAlign w:val="center"/>
          </w:tcPr>
          <w:p w14:paraId="440D1E89">
            <w:pPr>
              <w:spacing w:before="40" w:after="4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Department</w:t>
            </w:r>
            <w:r>
              <w:rPr>
                <w:rFonts w:ascii="Calibri" w:hAnsi="Calibri" w:eastAsia="Calibri"/>
                <w:b/>
                <w:color w:val="C00000"/>
                <w:sz w:val="22"/>
              </w:rPr>
              <w:t xml:space="preserve"> *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77C5D5DE">
            <w:pPr>
              <w:spacing w:before="40" w:after="40" w:line="240" w:lineRule="auto"/>
            </w:pPr>
          </w:p>
        </w:tc>
      </w:tr>
      <w:tr w14:paraId="2AF84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785" w:type="dxa"/>
            <w:shd w:val="clear" w:color="auto" w:fill="auto"/>
            <w:vAlign w:val="center"/>
          </w:tcPr>
          <w:p w14:paraId="5FEAC361">
            <w:pPr>
              <w:spacing w:before="40" w:after="4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Job Title</w:t>
            </w:r>
            <w:r>
              <w:rPr>
                <w:rFonts w:ascii="Calibri" w:hAnsi="Calibri" w:eastAsia="Calibri"/>
                <w:b/>
                <w:color w:val="C00000"/>
                <w:sz w:val="22"/>
              </w:rPr>
              <w:t xml:space="preserve"> *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5011FF24">
            <w:pPr>
              <w:spacing w:before="40" w:after="40" w:line="240" w:lineRule="auto"/>
            </w:pPr>
          </w:p>
        </w:tc>
      </w:tr>
      <w:tr w14:paraId="53535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785" w:type="dxa"/>
            <w:shd w:val="clear" w:color="auto" w:fill="auto"/>
            <w:vAlign w:val="center"/>
          </w:tcPr>
          <w:p w14:paraId="7F670E7A">
            <w:pPr>
              <w:spacing w:before="40" w:after="4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Email Address</w:t>
            </w:r>
            <w:r>
              <w:rPr>
                <w:rFonts w:ascii="Calibri" w:hAnsi="Calibri" w:eastAsia="Calibri"/>
                <w:b/>
                <w:color w:val="C00000"/>
                <w:sz w:val="22"/>
              </w:rPr>
              <w:t xml:space="preserve"> *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038A90D0">
            <w:pPr>
              <w:spacing w:before="40" w:after="40" w:line="240" w:lineRule="auto"/>
            </w:pPr>
          </w:p>
        </w:tc>
      </w:tr>
      <w:tr w14:paraId="1FFB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785" w:type="dxa"/>
            <w:shd w:val="clear" w:color="auto" w:fill="auto"/>
            <w:vAlign w:val="center"/>
          </w:tcPr>
          <w:p w14:paraId="56626A26">
            <w:pPr>
              <w:spacing w:before="40" w:after="4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Phone Number</w:t>
            </w:r>
            <w:r>
              <w:rPr>
                <w:rFonts w:ascii="Calibri" w:hAnsi="Calibri" w:eastAsia="Calibri"/>
                <w:b/>
                <w:color w:val="C00000"/>
                <w:sz w:val="22"/>
              </w:rPr>
              <w:t xml:space="preserve"> *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3B7757A8">
            <w:pPr>
              <w:spacing w:before="40" w:after="40" w:line="240" w:lineRule="auto"/>
            </w:pPr>
          </w:p>
        </w:tc>
      </w:tr>
      <w:tr w14:paraId="30485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785" w:type="dxa"/>
            <w:shd w:val="clear" w:color="auto" w:fill="auto"/>
            <w:vAlign w:val="center"/>
          </w:tcPr>
          <w:p w14:paraId="59556C75">
            <w:pPr>
              <w:spacing w:before="40" w:after="4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How did you learn about this dataset?</w:t>
            </w:r>
            <w:r>
              <w:rPr>
                <w:rFonts w:ascii="Calibri" w:hAnsi="Calibri" w:eastAsia="Calibri"/>
                <w:b/>
                <w:color w:val="C00000"/>
                <w:sz w:val="22"/>
              </w:rPr>
              <w:t xml:space="preserve"> *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25E2B3EF">
            <w:pPr>
              <w:spacing w:before="40" w:after="40" w:line="240" w:lineRule="auto"/>
            </w:pPr>
            <w:r>
              <w:rPr>
                <w:rFonts w:ascii="Calibri" w:hAnsi="Calibri" w:eastAsia="Calibri"/>
                <w:b w:val="0"/>
                <w:sz w:val="22"/>
              </w:rPr>
              <w:t>(e.g., publication, official website, recommendation)</w:t>
            </w:r>
          </w:p>
        </w:tc>
      </w:tr>
      <w:tr w14:paraId="2754E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785" w:type="dxa"/>
            <w:shd w:val="clear" w:color="auto" w:fill="auto"/>
            <w:vAlign w:val="center"/>
          </w:tcPr>
          <w:p w14:paraId="5BA9C2F4">
            <w:pPr>
              <w:spacing w:before="40" w:after="4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Intended Use</w:t>
            </w:r>
            <w:r>
              <w:rPr>
                <w:rFonts w:ascii="Calibri" w:hAnsi="Calibri" w:eastAsia="Calibri"/>
                <w:b/>
                <w:color w:val="C00000"/>
                <w:sz w:val="22"/>
              </w:rPr>
              <w:t xml:space="preserve"> *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62D330AF">
            <w:pPr>
              <w:spacing w:before="40" w:after="40" w:line="240" w:lineRule="auto"/>
            </w:pPr>
            <w:r>
              <w:rPr>
                <w:rFonts w:ascii="Calibri" w:hAnsi="Calibri" w:eastAsia="Calibri"/>
                <w:b w:val="0"/>
                <w:sz w:val="22"/>
              </w:rPr>
              <w:t>□ Academic Research    □ Teaching    □ Product Development    □ Other: ____________</w:t>
            </w:r>
          </w:p>
        </w:tc>
      </w:tr>
      <w:tr w14:paraId="657E9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4" w:hRule="atLeast"/>
          <w:jc w:val="center"/>
        </w:trPr>
        <w:tc>
          <w:tcPr>
            <w:tcW w:w="9412" w:type="dxa"/>
            <w:gridSpan w:val="2"/>
            <w:shd w:val="clear" w:color="auto" w:fill="auto"/>
          </w:tcPr>
          <w:p w14:paraId="76C33477">
            <w:pPr>
              <w:spacing w:before="60" w:after="0" w:line="240" w:lineRule="auto"/>
            </w:pPr>
            <w:r>
              <w:rPr>
                <w:rFonts w:ascii="Calibri" w:hAnsi="Calibri" w:eastAsia="Calibri"/>
                <w:b/>
                <w:sz w:val="22"/>
              </w:rPr>
              <w:t>Detailed Description of Intended Use</w:t>
            </w:r>
          </w:p>
          <w:p w14:paraId="08CC8AEA">
            <w:pPr>
              <w:spacing w:before="6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(Please describe your research direction, project, expected outcomes, and why this dataset is needed.)</w:t>
            </w:r>
          </w:p>
          <w:p w14:paraId="2D11D9E2">
            <w:pPr>
              <w:spacing w:before="60" w:after="60" w:line="240" w:lineRule="auto"/>
              <w:jc w:val="left"/>
            </w:pPr>
          </w:p>
          <w:p w14:paraId="3B2AC8EC">
            <w:pPr>
              <w:spacing w:before="60" w:after="60" w:line="240" w:lineRule="auto"/>
              <w:jc w:val="left"/>
            </w:pPr>
          </w:p>
          <w:p w14:paraId="3ECA8ABA">
            <w:pPr>
              <w:spacing w:before="60" w:after="60" w:line="240" w:lineRule="auto"/>
              <w:jc w:val="left"/>
            </w:pPr>
          </w:p>
        </w:tc>
      </w:tr>
      <w:tr w14:paraId="28E7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785" w:type="dxa"/>
            <w:shd w:val="clear" w:color="auto" w:fill="auto"/>
            <w:vAlign w:val="center"/>
          </w:tcPr>
          <w:p w14:paraId="3B186C20">
            <w:pPr>
              <w:spacing w:before="40" w:after="4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Expected Usage Period</w:t>
            </w:r>
            <w:r>
              <w:rPr>
                <w:rFonts w:ascii="Calibri" w:hAnsi="Calibri" w:eastAsia="Calibri"/>
                <w:b/>
                <w:color w:val="C00000"/>
                <w:sz w:val="22"/>
              </w:rPr>
              <w:t xml:space="preserve"> *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05F09D5E">
            <w:pPr>
              <w:spacing w:before="40" w:after="40" w:line="240" w:lineRule="auto"/>
            </w:pPr>
            <w:r>
              <w:rPr>
                <w:rFonts w:ascii="Calibri" w:hAnsi="Calibri" w:eastAsia="Calibri"/>
                <w:b w:val="0"/>
                <w:sz w:val="22"/>
              </w:rPr>
              <w:t>From ____________________ to ____________________</w:t>
            </w:r>
          </w:p>
        </w:tc>
      </w:tr>
      <w:tr w14:paraId="6F504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785" w:type="dxa"/>
            <w:shd w:val="clear" w:color="auto" w:fill="auto"/>
            <w:vAlign w:val="center"/>
          </w:tcPr>
          <w:p w14:paraId="49902BB4">
            <w:pPr>
              <w:spacing w:before="40" w:after="4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Commercial Use</w:t>
            </w:r>
            <w:r>
              <w:rPr>
                <w:rFonts w:ascii="Calibri" w:hAnsi="Calibri" w:eastAsia="Calibri"/>
                <w:b/>
                <w:color w:val="C00000"/>
                <w:sz w:val="22"/>
              </w:rPr>
              <w:t xml:space="preserve"> *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40651234">
            <w:pPr>
              <w:spacing w:before="40" w:after="40" w:line="240" w:lineRule="auto"/>
            </w:pPr>
            <w:r>
              <w:rPr>
                <w:rFonts w:ascii="Calibri" w:hAnsi="Calibri" w:eastAsia="Calibri"/>
                <w:b w:val="0"/>
                <w:sz w:val="22"/>
              </w:rPr>
              <w:t>□ Yes    □ No</w:t>
            </w:r>
          </w:p>
        </w:tc>
      </w:tr>
      <w:tr w14:paraId="52BB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8" w:hRule="atLeast"/>
          <w:jc w:val="center"/>
        </w:trPr>
        <w:tc>
          <w:tcPr>
            <w:tcW w:w="9412" w:type="dxa"/>
            <w:gridSpan w:val="2"/>
            <w:shd w:val="clear" w:color="auto" w:fill="auto"/>
          </w:tcPr>
          <w:p w14:paraId="111C8C88">
            <w:pPr>
              <w:spacing w:before="60" w:after="0" w:line="240" w:lineRule="auto"/>
            </w:pPr>
            <w:r>
              <w:rPr>
                <w:rFonts w:ascii="Calibri" w:hAnsi="Calibri" w:eastAsia="Calibri"/>
                <w:b/>
                <w:sz w:val="22"/>
              </w:rPr>
              <w:t>Declaration &amp; Agreement</w:t>
            </w:r>
          </w:p>
          <w:p w14:paraId="53A9659A">
            <w:pPr>
              <w:spacing w:before="6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□ I agree to use the requested dataset(s) solely for the purpose(s) stated in this form and will not transfer, redistribute, resell, or share the data with any third party;</w:t>
            </w:r>
          </w:p>
          <w:p w14:paraId="14C9F7F8">
            <w:pPr>
              <w:spacing w:before="6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□ I agree to acknowledge the data source in any publication, report, or product derived from the dataset(s);</w:t>
            </w:r>
          </w:p>
          <w:p w14:paraId="0D00A3A9">
            <w:pPr>
              <w:spacing w:before="6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□ I agree to comply with all applicable laws, regulations, and the data provider’s terms of use;</w:t>
            </w:r>
          </w:p>
          <w:p w14:paraId="4D49DA3F">
            <w:pPr>
              <w:spacing w:before="60" w:after="6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□ I have read and agree to the terms above, and confirm that the information provided is true and complete.</w:t>
            </w:r>
          </w:p>
        </w:tc>
      </w:tr>
      <w:tr w14:paraId="59FD5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785" w:type="dxa"/>
            <w:shd w:val="clear" w:color="auto" w:fill="auto"/>
            <w:vAlign w:val="center"/>
          </w:tcPr>
          <w:p w14:paraId="57B4A713">
            <w:pPr>
              <w:spacing w:before="40" w:after="4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Signature</w:t>
            </w:r>
            <w:r>
              <w:rPr>
                <w:rFonts w:ascii="Calibri" w:hAnsi="Calibri" w:eastAsia="Calibri"/>
                <w:b/>
                <w:color w:val="C00000"/>
                <w:sz w:val="22"/>
              </w:rPr>
              <w:t xml:space="preserve"> *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1635264D">
            <w:pPr>
              <w:spacing w:before="40" w:after="40" w:line="240" w:lineRule="auto"/>
            </w:pPr>
          </w:p>
        </w:tc>
      </w:tr>
      <w:tr w14:paraId="70F02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785" w:type="dxa"/>
            <w:shd w:val="clear" w:color="auto" w:fill="auto"/>
            <w:vAlign w:val="center"/>
          </w:tcPr>
          <w:p w14:paraId="48737110">
            <w:pPr>
              <w:spacing w:before="40" w:after="4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Date</w:t>
            </w:r>
            <w:r>
              <w:rPr>
                <w:rFonts w:ascii="Calibri" w:hAnsi="Calibri" w:eastAsia="Calibri"/>
                <w:b/>
                <w:color w:val="C00000"/>
                <w:sz w:val="22"/>
              </w:rPr>
              <w:t xml:space="preserve"> *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0D0FE72C">
            <w:pPr>
              <w:spacing w:before="40" w:after="40" w:line="240" w:lineRule="auto"/>
            </w:pPr>
          </w:p>
        </w:tc>
      </w:tr>
      <w:bookmarkEnd w:id="0"/>
    </w:tbl>
    <w:p w14:paraId="74E9E382">
      <w:pPr>
        <w:spacing w:before="80" w:after="0"/>
      </w:pPr>
      <w:r>
        <w:rPr>
          <w:rFonts w:ascii="Calibri" w:hAnsi="Calibri" w:eastAsia="Calibri"/>
          <w:b w:val="0"/>
          <w:sz w:val="19"/>
        </w:rPr>
        <w:t xml:space="preserve">Submission: Please email the completed form to: </w:t>
      </w:r>
      <w:r>
        <w:rPr>
          <w:rFonts w:ascii="Calibri" w:hAnsi="Calibri" w:eastAsia="Calibri"/>
          <w:b/>
          <w:bCs/>
          <w:sz w:val="19"/>
          <w:highlight w:val="yellow"/>
        </w:rPr>
        <w:t>4375@cumt.edu.cn</w:t>
      </w:r>
      <w:r>
        <w:rPr>
          <w:rFonts w:ascii="Calibri" w:hAnsi="Calibri" w:eastAsia="Calibri"/>
          <w:b w:val="0"/>
          <w:sz w:val="19"/>
        </w:rPr>
        <w:t xml:space="preserve"> with the subject line “Dataset Download Link Request – [Institution / Organization]”.</w:t>
      </w:r>
    </w:p>
    <w:p w14:paraId="029AE8B1">
      <w:pPr>
        <w:spacing w:before="80" w:after="0"/>
      </w:pPr>
      <w:r>
        <w:rPr>
          <w:rFonts w:ascii="Calibri" w:hAnsi="Calibri" w:eastAsia="Calibri"/>
          <w:b w:val="0"/>
          <w:sz w:val="19"/>
        </w:rPr>
        <w:t>Processing: We will review and respond to complete requests as soon as possible. Incomplete forms may delay processing.</w:t>
      </w:r>
    </w:p>
    <w:p w14:paraId="4435AB28">
      <w:pPr>
        <w:spacing w:before="80" w:after="0"/>
      </w:pPr>
      <w:r>
        <w:rPr>
          <w:rFonts w:ascii="Calibri" w:hAnsi="Calibri" w:eastAsia="Calibri"/>
          <w:b w:val="0"/>
          <w:sz w:val="19"/>
        </w:rPr>
        <w:t>Privacy: The information you provide will be used solely for reviewing this request.</w:t>
      </w:r>
    </w:p>
    <w:sectPr>
      <w:pgSz w:w="11906" w:h="16838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0F45"/>
    <w:rsid w:val="0015074B"/>
    <w:rsid w:val="0029639D"/>
    <w:rsid w:val="00326F90"/>
    <w:rsid w:val="00AA1D8D"/>
    <w:rsid w:val="00B47730"/>
    <w:rsid w:val="00CB0664"/>
    <w:rsid w:val="00FC693F"/>
    <w:rsid w:val="06697518"/>
    <w:rsid w:val="1F444EB4"/>
    <w:rsid w:val="23E6791D"/>
    <w:rsid w:val="28DE60CD"/>
    <w:rsid w:val="3DBF00CF"/>
    <w:rsid w:val="46A95479"/>
    <w:rsid w:val="47B10A89"/>
    <w:rsid w:val="48082673"/>
    <w:rsid w:val="51256043"/>
    <w:rsid w:val="5A0A04CC"/>
    <w:rsid w:val="5D13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257</Words>
  <Characters>1344</Characters>
  <Lines>0</Lines>
  <Paragraphs>0</Paragraphs>
  <TotalTime>1</TotalTime>
  <ScaleCrop>false</ScaleCrop>
  <LinksUpToDate>false</LinksUpToDate>
  <CharactersWithSpaces>1581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李永康</cp:lastModifiedBy>
  <dcterms:modified xsi:type="dcterms:W3CDTF">2026-10-25T10:29:33Z</dcterms:modified>
  <dc:title>Dataset Download Link Request Form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eyJoZGlkIjoiYmJhY2I2YmQ0MjgzMjk3OTFjMjA0YzIwMmY2NTlhZGEiLCJ1c2VySWQiOiIxNjIxNzI2Mzc4In0=</vt:lpwstr>
  </property>
  <property fmtid="{D5CDD505-2E9C-101B-9397-08002B2CF9AE}" pid="3" name="KSOProductBuildVer">
    <vt:lpwstr>2052-12.1.0.28043</vt:lpwstr>
  </property>
  <property fmtid="{D5CDD505-2E9C-101B-9397-08002B2CF9AE}" pid="4" name="ICV">
    <vt:lpwstr>3590B18465BA424FB8A790162BE9A599_12</vt:lpwstr>
  </property>
</Properties>
</file>