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8BE64"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数据集下载链接申请表</w:t>
      </w:r>
    </w:p>
    <w:p w14:paraId="72E12200"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20"/>
        </w:rPr>
        <w:t>（请逐项如实填写，标注 * 的为必填项；填妥后发送至数据提供方邮箱）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7232"/>
      </w:tblGrid>
      <w:tr w14:paraId="427D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27D27CD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申请人姓名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42EA87F5">
            <w:pPr>
              <w:spacing w:before="40" w:after="40" w:line="240" w:lineRule="auto"/>
            </w:pPr>
          </w:p>
        </w:tc>
      </w:tr>
      <w:tr w14:paraId="6B09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0890978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单位/机构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60507119">
            <w:pPr>
              <w:spacing w:before="40" w:after="40" w:line="240" w:lineRule="auto"/>
            </w:pPr>
          </w:p>
        </w:tc>
      </w:tr>
      <w:tr w14:paraId="2980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03A8011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部门/院系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1843CFBF">
            <w:pPr>
              <w:spacing w:before="40" w:after="40" w:line="240" w:lineRule="auto"/>
            </w:pPr>
          </w:p>
        </w:tc>
      </w:tr>
      <w:tr w14:paraId="25F4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6C0380A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职称/职务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18D15922">
            <w:pPr>
              <w:spacing w:before="40" w:after="40" w:line="240" w:lineRule="auto"/>
            </w:pPr>
          </w:p>
        </w:tc>
      </w:tr>
      <w:tr w14:paraId="4D96E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548426B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电子邮箱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6AEF2301">
            <w:pPr>
              <w:spacing w:before="40" w:after="40" w:line="240" w:lineRule="auto"/>
            </w:pPr>
          </w:p>
        </w:tc>
      </w:tr>
      <w:tr w14:paraId="494C6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2A3BBEB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联系电话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30FE755B">
            <w:pPr>
              <w:spacing w:before="40" w:after="40" w:line="240" w:lineRule="auto"/>
            </w:pPr>
          </w:p>
        </w:tc>
      </w:tr>
      <w:tr w14:paraId="70E8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6F5F16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信息来源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4189C45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（如：论文引用、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AI信息</w:t>
            </w:r>
            <w:r>
              <w:rPr>
                <w:rFonts w:ascii="Times New Roman" w:hAnsi="Times New Roman" w:eastAsia="宋体"/>
                <w:b w:val="0"/>
                <w:sz w:val="21"/>
              </w:rPr>
              <w:t>、他人推荐等）</w:t>
            </w:r>
          </w:p>
        </w:tc>
      </w:tr>
      <w:tr w14:paraId="7E1E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3727F0E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数据用途类别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2207DA6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□ 学术研究　　　□ 教学　　　□ 产品开发　　　□ 其他：____________</w:t>
            </w:r>
          </w:p>
        </w:tc>
      </w:tr>
      <w:tr w14:paraId="47D9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  <w:jc w:val="center"/>
        </w:trPr>
        <w:tc>
          <w:tcPr>
            <w:tcW w:w="9412" w:type="dxa"/>
            <w:gridSpan w:val="2"/>
            <w:shd w:val="clear" w:color="auto" w:fill="auto"/>
          </w:tcPr>
          <w:p w14:paraId="4E3F92E3">
            <w:pPr>
              <w:spacing w:before="6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用途详细说明</w:t>
            </w:r>
          </w:p>
          <w:p w14:paraId="43FEE04D"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（请说明具体的研究方向、项目内容、预期成果，以及为何需要该数据集等）</w:t>
            </w:r>
          </w:p>
          <w:p w14:paraId="5D3C58FC">
            <w:pPr>
              <w:spacing w:before="60" w:after="60" w:line="240" w:lineRule="auto"/>
              <w:jc w:val="left"/>
            </w:pPr>
          </w:p>
          <w:p w14:paraId="2CB3D653">
            <w:pPr>
              <w:spacing w:before="60" w:after="60" w:line="240" w:lineRule="auto"/>
              <w:jc w:val="left"/>
            </w:pPr>
          </w:p>
          <w:p w14:paraId="558B53D3">
            <w:pPr>
              <w:spacing w:before="60" w:after="60" w:line="240" w:lineRule="auto"/>
              <w:jc w:val="left"/>
            </w:pPr>
          </w:p>
        </w:tc>
      </w:tr>
      <w:tr w14:paraId="295F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06D2718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预计使用期限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387A0E9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 ________ 年 ____ 月 ____ 日　至　________ 年 ____ 月 ____ 日</w:t>
            </w:r>
          </w:p>
        </w:tc>
      </w:tr>
      <w:tr w14:paraId="5F9D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60AF147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是否涉及商业用途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shd w:val="clear" w:color="auto" w:fill="auto"/>
            <w:vAlign w:val="center"/>
          </w:tcPr>
          <w:p w14:paraId="40CE5DB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□ 是　　□ 否</w:t>
            </w:r>
          </w:p>
        </w:tc>
      </w:tr>
      <w:tr w14:paraId="4219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0" w:hRule="atLeast"/>
          <w:jc w:val="center"/>
        </w:trPr>
        <w:tc>
          <w:tcPr>
            <w:tcW w:w="9412" w:type="dxa"/>
            <w:gridSpan w:val="2"/>
            <w:shd w:val="clear" w:color="auto" w:fill="auto"/>
          </w:tcPr>
          <w:p w14:paraId="0C89C247">
            <w:pPr>
              <w:spacing w:before="6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声明与承诺</w:t>
            </w:r>
          </w:p>
          <w:p w14:paraId="67CA2F1F"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本人承诺仅将所申请数据用于本表所述用途，不向任何第三方转让、传播、转售或再分发数据；</w:t>
            </w:r>
          </w:p>
          <w:p w14:paraId="495531A0"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本人承诺在基于该数据的研究成果（论文、报告、产品等）中注明数据来源并适当致谢；</w:t>
            </w:r>
          </w:p>
          <w:p w14:paraId="6111EF21"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本人承诺遵守相关法律法规及数据提供方的使用条款；</w:t>
            </w:r>
          </w:p>
          <w:p w14:paraId="3535C989"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□ 本人已阅读并同意上述条款，并确认以上所填信息真实、完整。</w:t>
            </w:r>
          </w:p>
        </w:tc>
      </w:tr>
      <w:tr w14:paraId="2B0F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59EC2D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申请人签名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vAlign w:val="center"/>
          </w:tcPr>
          <w:p w14:paraId="71721643">
            <w:pPr>
              <w:spacing w:before="40" w:after="40" w:line="240" w:lineRule="auto"/>
            </w:pPr>
          </w:p>
        </w:tc>
      </w:tr>
      <w:tr w14:paraId="00801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180" w:type="dxa"/>
            <w:shd w:val="clear" w:color="auto" w:fill="auto"/>
            <w:vAlign w:val="center"/>
          </w:tcPr>
          <w:p w14:paraId="64A9D0B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申请日期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 xml:space="preserve"> *</w:t>
            </w:r>
          </w:p>
        </w:tc>
        <w:tc>
          <w:tcPr>
            <w:tcW w:w="7232" w:type="dxa"/>
            <w:vAlign w:val="center"/>
          </w:tcPr>
          <w:p w14:paraId="3DF0BCC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________ 年 ____ 月 ____ 日</w:t>
            </w:r>
          </w:p>
        </w:tc>
      </w:tr>
    </w:tbl>
    <w:p w14:paraId="622B45D2">
      <w:pPr>
        <w:spacing w:before="80" w:after="0"/>
      </w:pPr>
      <w:r>
        <w:rPr>
          <w:rFonts w:ascii="Times New Roman" w:hAnsi="Times New Roman" w:eastAsia="宋体"/>
          <w:b w:val="0"/>
          <w:sz w:val="19"/>
        </w:rPr>
        <w:t>提交方式：请将填写完整的本表</w:t>
      </w:r>
      <w:r>
        <w:rPr>
          <w:rFonts w:hint="eastAsia"/>
          <w:b w:val="0"/>
          <w:sz w:val="19"/>
          <w:lang w:val="en-US" w:eastAsia="zh-CN"/>
        </w:rPr>
        <w:t>打印签字并扫描为pdf，</w:t>
      </w:r>
      <w:r>
        <w:rPr>
          <w:rFonts w:ascii="Times New Roman" w:hAnsi="Times New Roman" w:eastAsia="宋体"/>
          <w:b w:val="0"/>
          <w:sz w:val="19"/>
        </w:rPr>
        <w:t>以电子邮件</w:t>
      </w:r>
      <w:r>
        <w:rPr>
          <w:rFonts w:hint="eastAsia"/>
          <w:b w:val="0"/>
          <w:sz w:val="19"/>
          <w:lang w:val="en-US" w:eastAsia="zh-CN"/>
        </w:rPr>
        <w:t>附件形式</w:t>
      </w:r>
      <w:r>
        <w:rPr>
          <w:rFonts w:ascii="Times New Roman" w:hAnsi="Times New Roman" w:eastAsia="宋体"/>
          <w:b w:val="0"/>
          <w:sz w:val="19"/>
        </w:rPr>
        <w:t>发送至：</w:t>
      </w:r>
      <w:r>
        <w:rPr>
          <w:rFonts w:ascii="Times New Roman" w:hAnsi="Times New Roman" w:eastAsia="宋体"/>
          <w:b/>
          <w:bCs/>
          <w:sz w:val="19"/>
          <w:highlight w:val="yellow"/>
        </w:rPr>
        <w:t>4375@cumt.edu.cn</w:t>
      </w:r>
      <w:r>
        <w:rPr>
          <w:rFonts w:ascii="Times New Roman" w:hAnsi="Times New Roman" w:eastAsia="宋体"/>
          <w:b w:val="0"/>
          <w:sz w:val="19"/>
        </w:rPr>
        <w:t>，邮件主题请注明“数据集下载链接申请——[</w:t>
      </w:r>
      <w:r>
        <w:rPr>
          <w:rFonts w:hint="eastAsia"/>
          <w:b w:val="0"/>
          <w:sz w:val="19"/>
          <w:lang w:val="en-US" w:eastAsia="zh-CN"/>
        </w:rPr>
        <w:t>申请方单位/机构</w:t>
      </w:r>
      <w:r>
        <w:rPr>
          <w:rFonts w:ascii="Times New Roman" w:hAnsi="Times New Roman" w:eastAsia="宋体"/>
          <w:b w:val="0"/>
          <w:sz w:val="19"/>
        </w:rPr>
        <w:t>]”。</w:t>
      </w:r>
    </w:p>
    <w:p w14:paraId="340D936E">
      <w:pPr>
        <w:spacing w:before="80" w:after="0"/>
      </w:pPr>
      <w:r>
        <w:rPr>
          <w:rFonts w:ascii="Times New Roman" w:hAnsi="Times New Roman" w:eastAsia="宋体"/>
          <w:b w:val="0"/>
          <w:sz w:val="19"/>
        </w:rPr>
        <w:t>处理说明：我们将在收到完整申请后尽快审核并回复；信息填写不完整将影响处理进度。</w:t>
      </w:r>
      <w:bookmarkStart w:id="0" w:name="_GoBack"/>
      <w:bookmarkEnd w:id="0"/>
    </w:p>
    <w:p w14:paraId="645EB001">
      <w:pPr>
        <w:spacing w:before="80" w:after="0"/>
      </w:pPr>
      <w:r>
        <w:rPr>
          <w:rFonts w:ascii="Times New Roman" w:hAnsi="Times New Roman" w:eastAsia="宋体"/>
          <w:b w:val="0"/>
          <w:sz w:val="19"/>
        </w:rPr>
        <w:t>隐私说明：本表所提供的信息仅用于本次申请审核，不会用于其他用途。</w:t>
      </w:r>
    </w:p>
    <w:sectPr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42403"/>
    <w:rsid w:val="246F1F69"/>
    <w:rsid w:val="2B4104F9"/>
    <w:rsid w:val="3A695588"/>
    <w:rsid w:val="3B331C0C"/>
    <w:rsid w:val="3FDE7CAF"/>
    <w:rsid w:val="69046F0B"/>
    <w:rsid w:val="6A960F5F"/>
    <w:rsid w:val="6ADE293B"/>
    <w:rsid w:val="6CBF6EF4"/>
    <w:rsid w:val="70F76F06"/>
    <w:rsid w:val="78F8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508</Words>
  <Characters>564</Characters>
  <Lines>0</Lines>
  <Paragraphs>0</Paragraphs>
  <TotalTime>18</TotalTime>
  <ScaleCrop>false</ScaleCrop>
  <LinksUpToDate>false</LinksUpToDate>
  <CharactersWithSpaces>617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李永康</cp:lastModifiedBy>
  <dcterms:modified xsi:type="dcterms:W3CDTF">2026-10-25T10:25:59Z</dcterms:modified>
  <dc:title>数据集下载链接申请表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eyJoZGlkIjoiYmJhY2I2YmQ0MjgzMjk3OTFjMjA0YzIwMmY2NTlhZGEiLCJ1c2VySWQiOiIxNjIxNzI2Mzc4In0=</vt:lpwstr>
  </property>
  <property fmtid="{D5CDD505-2E9C-101B-9397-08002B2CF9AE}" pid="3" name="KSOProductBuildVer">
    <vt:lpwstr>2052-12.1.0.28043</vt:lpwstr>
  </property>
  <property fmtid="{D5CDD505-2E9C-101B-9397-08002B2CF9AE}" pid="4" name="ICV">
    <vt:lpwstr>6AD84F67C5FD432286B2C887463067CB_12</vt:lpwstr>
  </property>
</Properties>
</file>